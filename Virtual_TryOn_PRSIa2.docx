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94419"/>
    <w:p w14:paraId="0FDDF2A9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Virtual Try-On Fashion App – Product Requirements Specification (PRS)</w:t>
      </w:r>
    </w:p>
    <w:p w14:paraId="11117D3A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30AFACD9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1. Product Overview</w:t>
      </w:r>
    </w:p>
    <w:p w14:paraId="3B97D875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Product Name: Virtual Try-On Fashion App (TruthThreads)</w:t>
      </w:r>
    </w:p>
    <w:p w14:paraId="415CC438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Description: A web + mobile app that allows users to try outfits digitally using AI-powered body detection and cloth overlay, helping them make confident shopping decisions without physical trials.</w:t>
      </w:r>
    </w:p>
    <w:p w14:paraId="1A778757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Target Users: Online shoppers, boutique owners, clothing brands, students.</w:t>
      </w:r>
    </w:p>
    <w:p w14:paraId="40ED648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Value Proposition: Reduces return rates, improves user confidence, and brings AR shopping to everyone.</w:t>
      </w:r>
    </w:p>
    <w:p w14:paraId="0FDB8DCE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3FC8FE54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Problem Statement</w:t>
      </w:r>
    </w:p>
    <w:p w14:paraId="52625887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Online shopping struggles with sizing and visualization issues. Customers can't see how clothes would fit their body shape, leading to disappointment and high return rates. Physical try-ons are inconvenient and limited.</w:t>
      </w:r>
    </w:p>
    <w:p w14:paraId="60A590DA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0F941D68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Objectives</w:t>
      </w:r>
    </w:p>
    <w:p w14:paraId="1DF02D4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Let users try clothes virtually through live camera or uploaded photos.</w:t>
      </w:r>
    </w:p>
    <w:p w14:paraId="699F238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Accurately detect body shape and align clothing overlays.</w:t>
      </w:r>
    </w:p>
    <w:p w14:paraId="02F0FAC6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Suggest best-fit sizes based on user measurements.</w:t>
      </w:r>
    </w:p>
    <w:p w14:paraId="3662762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Support both website (browser-based) and mobile AR app.</w:t>
      </w:r>
    </w:p>
    <w:p w14:paraId="32728009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Success Criteria:</w:t>
      </w:r>
    </w:p>
    <w:p w14:paraId="6E953A9C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Fit overlay accuracy ≥80%</w:t>
      </w:r>
    </w:p>
    <w:p w14:paraId="5BC35F23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Response within ≤3–5 seconds</w:t>
      </w:r>
    </w:p>
    <w:p w14:paraId="5016177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4/5 or higher user satisfaction rating</w:t>
      </w:r>
    </w:p>
    <w:p w14:paraId="77FD947E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2F45A263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314087E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6DA5BE6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093C953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36E4D997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54E775B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4. Scope</w:t>
      </w:r>
    </w:p>
    <w:p w14:paraId="2220F37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 Scope:</w:t>
      </w:r>
    </w:p>
    <w:p w14:paraId="7DD76C3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Camera-based try-on effect</w:t>
      </w:r>
    </w:p>
    <w:p w14:paraId="4F3D16EC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Screenshot photo try-on</w:t>
      </w:r>
    </w:p>
    <w:p w14:paraId="5104F249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Basic size recommendations</w:t>
      </w:r>
    </w:p>
    <w:p w14:paraId="6F25237F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Clothing PNG overlay catalog</w:t>
      </w:r>
    </w:p>
    <w:p w14:paraId="5F56558D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English interface initially</w:t>
      </w:r>
    </w:p>
    <w:p w14:paraId="079D655B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 of Scope (Phase 1):</w:t>
      </w:r>
    </w:p>
    <w:p w14:paraId="509B5C03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Full-body 3D cloth physics simulation</w:t>
      </w:r>
    </w:p>
    <w:p w14:paraId="27B4E0AE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Complex brand database integration</w:t>
      </w:r>
    </w:p>
    <w:p w14:paraId="5CF82D9E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23EAA837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5. Core Features</w:t>
      </w:r>
    </w:p>
    <w:p w14:paraId="673C3616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Live Try-On: User uses camera; system overlays selected clothing in real time.</w:t>
      </w:r>
    </w:p>
    <w:p w14:paraId="529F2A71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Photo Upload Try-On: User uploads a full/half body image for try-on.</w:t>
      </w:r>
    </w:p>
    <w:p w14:paraId="2C20AF50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Cloth Auto-Alignment: Detects body shape &amp; adjusts clothing position.</w:t>
      </w:r>
    </w:p>
    <w:p w14:paraId="37981FB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Size Suggestion: Picks a suitable size from brand/standard measurement charts.</w:t>
      </w:r>
    </w:p>
    <w:p w14:paraId="6393D420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Catalog View: Users browse outfits &amp; styles for selection.</w:t>
      </w:r>
    </w:p>
    <w:p w14:paraId="537A08B1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Snapshot Feature: Saves try-on results for sharing.</w:t>
      </w:r>
    </w:p>
    <w:p w14:paraId="74F2BB8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AI Role:</w:t>
      </w:r>
    </w:p>
    <w:p w14:paraId="7CC93B6D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Person segmentation</w:t>
      </w:r>
    </w:p>
    <w:p w14:paraId="5D7A5921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Body keypoint detection</w:t>
      </w:r>
    </w:p>
    <w:p w14:paraId="20D05D47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Cloth placement and scaling</w:t>
      </w:r>
    </w:p>
    <w:p w14:paraId="2A5072C1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Size recommendation logic</w:t>
      </w:r>
    </w:p>
    <w:p w14:paraId="5B511D01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073AA72D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5E0CE66D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663F9F58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6. Data Requirements</w:t>
      </w:r>
    </w:p>
    <w:p w14:paraId="5B001D2E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Data Types:</w:t>
      </w:r>
    </w:p>
    <w:p w14:paraId="1EC5597B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User camera feed/photos (processed real‑time)</w:t>
      </w:r>
    </w:p>
    <w:p w14:paraId="74BB52ED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Clothing images (transparent PNGs)</w:t>
      </w:r>
    </w:p>
    <w:p w14:paraId="5B58A0FC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Data Sources:</w:t>
      </w:r>
    </w:p>
    <w:p w14:paraId="6E2D8043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Local and cloud clothing assets</w:t>
      </w:r>
    </w:p>
    <w:p w14:paraId="41427720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Privacy:</w:t>
      </w:r>
    </w:p>
    <w:p w14:paraId="347B00F5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No storage of personal images without user consent</w:t>
      </w:r>
    </w:p>
    <w:p w14:paraId="6E715217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28BBE599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7. System Behavior</w:t>
      </w:r>
    </w:p>
    <w:p w14:paraId="00EB346B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Inputs:</w:t>
      </w:r>
    </w:p>
    <w:p w14:paraId="607FD7D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Live camera video or uploaded photo</w:t>
      </w:r>
    </w:p>
    <w:p w14:paraId="15DD1C61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Clothing selection</w:t>
      </w:r>
    </w:p>
    <w:p w14:paraId="6E80D526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Outputs:</w:t>
      </w:r>
    </w:p>
    <w:p w14:paraId="1A6342A7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Visual try-on preview</w:t>
      </w:r>
    </w:p>
    <w:p w14:paraId="1A246B3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Suggested size</w:t>
      </w:r>
    </w:p>
    <w:p w14:paraId="6F8896A7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Performance Expectations:</w:t>
      </w:r>
    </w:p>
    <w:p w14:paraId="6BC23235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Low latency AR effects</w:t>
      </w:r>
    </w:p>
    <w:p w14:paraId="5FA47DFA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Smooth UI on mid‑range mobile devices</w:t>
      </w:r>
    </w:p>
    <w:p w14:paraId="3311032D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52FA0CBD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8. Constraints</w:t>
      </w:r>
    </w:p>
    <w:p w14:paraId="348E320A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AI must avoid distortions, ensure respectful content handling.</w:t>
      </w:r>
    </w:p>
    <w:p w14:paraId="2FF65E80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System must not store sensitive images unless allowed.</w:t>
      </w:r>
    </w:p>
    <w:p w14:paraId="404321D4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Cross‑platform compatibility required for deployment.</w:t>
      </w:r>
    </w:p>
    <w:p w14:paraId="5BBC4E5E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79E0B539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18CA4443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659319CE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4EAA80C3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9. Metrics &amp; Evaluation</w:t>
      </w:r>
    </w:p>
    <w:p w14:paraId="00612BD1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Overlay accuracy score ≥80%</w:t>
      </w:r>
    </w:p>
    <w:p w14:paraId="1B3FC671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Latency ≤5 seconds (try-on)</w:t>
      </w:r>
    </w:p>
    <w:p w14:paraId="306F580C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User happiness rating ≥4/5</w:t>
      </w:r>
    </w:p>
    <w:p w14:paraId="1732363F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Error or mismatch ≤10%</w:t>
      </w:r>
    </w:p>
    <w:p w14:paraId="6B3845B4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2B092663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10. Implementation Notes</w:t>
      </w:r>
    </w:p>
    <w:p w14:paraId="4DD2491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Web: HTML + JavaScript + TensorFlow.js + BodyPix/MediaPipe</w:t>
      </w:r>
    </w:p>
    <w:p w14:paraId="2F0D4CA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Mobile: React Native + AR components + AI model</w:t>
      </w:r>
    </w:p>
    <w:p w14:paraId="50F166A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Optional Backend: FastAPI/Node.js for model processing</w:t>
      </w:r>
    </w:p>
    <w:p w14:paraId="3BC0D55A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Cloud Deployment: AWS/Firebase</w:t>
      </w:r>
    </w:p>
    <w:p w14:paraId="3E25AB01">
      <w:p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6B260DE0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11. Timeline &amp; Priorities</w:t>
      </w:r>
    </w:p>
    <w:p w14:paraId="302CDCFB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Phase 1 (MVP):</w:t>
      </w:r>
    </w:p>
    <w:p w14:paraId="0190C72F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Web camera try-on + 2 outfit overlays</w:t>
      </w:r>
    </w:p>
    <w:p w14:paraId="304B8FF8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Photo upload try-on</w:t>
      </w:r>
    </w:p>
    <w:p w14:paraId="426F4E04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Basic size suggestion</w:t>
      </w:r>
      <w:bookmarkStart w:id="0" w:name="_GoBack"/>
      <w:bookmarkEnd w:id="0"/>
    </w:p>
    <w:p w14:paraId="7263998B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Phase 2:</w:t>
      </w:r>
    </w:p>
    <w:p w14:paraId="3D688E7A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Improved alignment using keypoints</w:t>
      </w:r>
    </w:p>
    <w:p w14:paraId="3944E1E3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Clothing catalog expansion</w:t>
      </w:r>
    </w:p>
    <w:p w14:paraId="50357F62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Mobile AR version</w:t>
      </w:r>
    </w:p>
    <w:p w14:paraId="40CBF99F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Phase 3:</w:t>
      </w:r>
    </w:p>
    <w:p w14:paraId="0EF27E16">
      <w:p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• 3D cloth physics + e-commerce brand integration</w:t>
      </w:r>
    </w:p>
    <w:p w14:paraId="5F85142B"/>
    <w:p w14:paraId="5C8B1B9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FA1702"/>
    <w:rsid w:val="32A3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Satrasala Yashwanth</cp:lastModifiedBy>
  <dcterms:modified xsi:type="dcterms:W3CDTF">2025-12-12T18:36:52Z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35B9A6518F174FC3B857A1F556AAC25F_13</vt:lpwstr>
  </property>
</Properties>
</file>